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519BED">
      <w:pPr>
        <w:pStyle w:val="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Week </w:t>
      </w:r>
      <w:r>
        <w:rPr>
          <w:rFonts w:hint="eastAsia" w:ascii="Times New Roman Regular" w:hAnsi="Times New Roman Regular" w:cs="Times New Roman Regular"/>
          <w:lang w:val="en-US" w:eastAsia="zh-CN"/>
        </w:rPr>
        <w:t>2</w:t>
      </w:r>
      <w:r>
        <w:rPr>
          <w:rFonts w:hint="default" w:ascii="Times New Roman Regular" w:hAnsi="Times New Roman Regular" w:cs="Times New Roman Regular"/>
        </w:rPr>
        <w:t xml:space="preserve"> Meeting Minutes</w:t>
      </w:r>
    </w:p>
    <w:p w14:paraId="1E9D777C">
      <w:pPr>
        <w:rPr>
          <w:rFonts w:hint="eastAsia" w:ascii="Times New Roman Regular" w:hAnsi="Times New Roman Regular" w:eastAsia="宋体" w:cs="Times New Roman Regular"/>
          <w:lang w:eastAsia="zh-CN"/>
        </w:rPr>
      </w:pPr>
      <w:r>
        <w:rPr>
          <w:rFonts w:hint="default" w:ascii="Times New Roman Regular" w:hAnsi="Times New Roman Regular" w:cs="Times New Roman Regular"/>
        </w:rPr>
        <w:t xml:space="preserve">Project: </w:t>
      </w:r>
      <w:r>
        <w:rPr>
          <w:rFonts w:hint="default" w:ascii="Times New Roman Regular" w:hAnsi="Times New Roman Regular" w:cs="Times New Roman Regular"/>
          <w:lang w:val="en-US" w:eastAsia="zh-CN"/>
        </w:rPr>
        <w:t xml:space="preserve">Dormitory Food Delivery Relay Mini-Program </w:t>
      </w:r>
    </w:p>
    <w:p w14:paraId="340664B4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Team Size: 5 members</w:t>
      </w:r>
    </w:p>
    <w:p w14:paraId="3815719F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Date: Week </w:t>
      </w:r>
      <w:r>
        <w:rPr>
          <w:rFonts w:hint="eastAsia" w:ascii="Times New Roman Regular" w:hAnsi="Times New Roman Regular" w:eastAsia="宋体" w:cs="Times New Roman Regular"/>
          <w:lang w:val="en-US" w:eastAsia="zh-CN"/>
        </w:rPr>
        <w:t>2</w:t>
      </w:r>
      <w:r>
        <w:rPr>
          <w:rFonts w:hint="default" w:ascii="Times New Roman Regular" w:hAnsi="Times New Roman Regular" w:cs="Times New Roman Regular"/>
        </w:rPr>
        <w:t xml:space="preserve"> </w:t>
      </w:r>
      <w:r>
        <w:rPr>
          <w:rFonts w:hint="default" w:ascii="Times New Roman Regular" w:hAnsi="Times New Roman Regular" w:cs="Times New Roman Regular"/>
          <w:lang w:val="en-US" w:eastAsia="zh-CN"/>
        </w:rPr>
        <w:t>(Project Pivot and Initial Setup)</w:t>
      </w:r>
    </w:p>
    <w:p w14:paraId="7114ECCA">
      <w:pPr>
        <w:pStyle w:val="4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Attendees and Roles</w:t>
      </w:r>
    </w:p>
    <w:p w14:paraId="4D040146">
      <w:pPr>
        <w:pStyle w:val="16"/>
        <w:rPr>
          <w:rFonts w:hint="default" w:ascii="Times New Roman Regular" w:hAnsi="Times New Roman Regular" w:cs="Times New Roman Regular"/>
        </w:rPr>
      </w:pPr>
      <w:r>
        <w:rPr>
          <w:rFonts w:hint="eastAsia" w:ascii="Times New Roman Regular" w:hAnsi="Times New Roman Regular" w:eastAsia="宋体" w:cs="Times New Roman Regular"/>
          <w:lang w:val="en-US" w:eastAsia="zh-CN"/>
        </w:rPr>
        <w:t>Tao J</w:t>
      </w:r>
      <w:r>
        <w:rPr>
          <w:rFonts w:hint="default" w:ascii="Times New Roman Regular" w:hAnsi="Times New Roman Regular" w:cs="Times New Roman Regular"/>
        </w:rPr>
        <w:t>iacheng - Team Leader</w:t>
      </w:r>
    </w:p>
    <w:p w14:paraId="64750BB8">
      <w:pPr>
        <w:pStyle w:val="16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Liu Pengyang - Product Owner</w:t>
      </w:r>
    </w:p>
    <w:p w14:paraId="601A899B">
      <w:pPr>
        <w:pStyle w:val="16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Wu Sicheng - Quality Controller</w:t>
      </w:r>
    </w:p>
    <w:p w14:paraId="7261E0DB">
      <w:pPr>
        <w:pStyle w:val="16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Dang xiaofeng - Team Member (Development)</w:t>
      </w:r>
    </w:p>
    <w:p w14:paraId="508D5C96">
      <w:pPr>
        <w:pStyle w:val="16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Ma Ruilin - Team Member (Development)</w:t>
      </w:r>
    </w:p>
    <w:p w14:paraId="7E8A7D1B">
      <w:pPr>
        <w:pStyle w:val="4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Agenda</w:t>
      </w:r>
    </w:p>
    <w:p w14:paraId="64E748E3">
      <w:pPr>
        <w:pStyle w:val="16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Review instructor feedback regarding the Week 1 proposal rejection.</w:t>
      </w:r>
    </w:p>
    <w:p w14:paraId="5742708B">
      <w:pPr>
        <w:pStyle w:val="16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Brainstorm and select a new, practical project for students.</w:t>
      </w:r>
    </w:p>
    <w:p w14:paraId="0E4511EE">
      <w:pPr>
        <w:pStyle w:val="16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Execute initial planning and task assignment for the new project.</w:t>
      </w:r>
    </w:p>
    <w:p w14:paraId="7EBC767C">
      <w:pPr>
        <w:pStyle w:val="16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Set development and testing goals for Week 3.</w:t>
      </w:r>
    </w:p>
    <w:p w14:paraId="6AAC5CCF">
      <w:pPr>
        <w:pStyle w:val="4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Discussion and Decisions</w:t>
      </w:r>
    </w:p>
    <w:p w14:paraId="7F4AB173">
      <w:pPr>
        <w:pStyle w:val="16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The team reviewed the rejection of the previous proposal and agreed to pivot to a mini-program for intra-dormitory food delivery.</w:t>
      </w:r>
    </w:p>
    <w:p w14:paraId="3489F36F">
      <w:pPr>
        <w:pStyle w:val="16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Confirmed the core functionality: a peer-to-peer system allowing students in high-rise dorms (up to 18 floors) to publish delivery tasks and accept orders.</w:t>
      </w:r>
    </w:p>
    <w:p w14:paraId="2C67EB90">
      <w:pPr>
        <w:pStyle w:val="16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The team immediately created a new product backlog in Trello and updated the sprint planning.</w:t>
      </w:r>
    </w:p>
    <w:p w14:paraId="618F68B4">
      <w:pPr>
        <w:pStyle w:val="16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The Quality Controller drafted the new risk register and quality checklist.</w:t>
      </w:r>
    </w:p>
    <w:p w14:paraId="5A7D77D9">
      <w:pPr>
        <w:pStyle w:val="16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Developers began researching mini-program frameworks and designing the dual-role user interface.</w:t>
      </w:r>
    </w:p>
    <w:p w14:paraId="63CBE57D">
      <w:pPr>
        <w:pStyle w:val="4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Week </w:t>
      </w:r>
      <w:r>
        <w:rPr>
          <w:rFonts w:hint="eastAsia" w:ascii="Times New Roman Regular" w:hAnsi="Times New Roman Regular" w:cs="Times New Roman Regular"/>
          <w:lang w:val="en-US" w:eastAsia="zh-CN"/>
        </w:rPr>
        <w:t>2</w:t>
      </w:r>
      <w:r>
        <w:rPr>
          <w:rFonts w:hint="default" w:ascii="Times New Roman Regular" w:hAnsi="Times New Roman Regular" w:cs="Times New Roman Regular"/>
        </w:rPr>
        <w:t xml:space="preserve"> Outputs</w:t>
      </w:r>
    </w:p>
    <w:p w14:paraId="5E70B578">
      <w:pPr>
        <w:pStyle w:val="16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New project topic (Dormitory Food Delivery Relay) officially confirmed.</w:t>
      </w:r>
    </w:p>
    <w:p w14:paraId="4D038B08">
      <w:pPr>
        <w:pStyle w:val="16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Product backlog and sprint planning completed in Trello.</w:t>
      </w:r>
    </w:p>
    <w:p w14:paraId="33F9DDF9">
      <w:pPr>
        <w:pStyle w:val="16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Mini-program framework selected and initial user interface designed.</w:t>
      </w:r>
    </w:p>
    <w:p w14:paraId="10981D3C">
      <w:pPr>
        <w:pStyle w:val="4"/>
        <w:rPr>
          <w:rFonts w:hint="eastAsia" w:ascii="Times New Roman Regular" w:hAnsi="Times New Roman Regular" w:cs="Times New Roman Regular" w:eastAsiaTheme="majorEastAsia"/>
          <w:lang w:val="en-US" w:eastAsia="zh-CN"/>
        </w:rPr>
      </w:pPr>
      <w:r>
        <w:rPr>
          <w:rFonts w:hint="default" w:ascii="Times New Roman Regular" w:hAnsi="Times New Roman Regular" w:cs="Times New Roman Regular"/>
        </w:rPr>
        <w:t xml:space="preserve">Action Items for Week </w:t>
      </w:r>
      <w:r>
        <w:rPr>
          <w:rFonts w:hint="eastAsia" w:ascii="Times New Roman Regular" w:hAnsi="Times New Roman Regular" w:cs="Times New Roman Regular"/>
          <w:lang w:val="en-US" w:eastAsia="zh-CN"/>
        </w:rPr>
        <w:t>3</w:t>
      </w:r>
    </w:p>
    <w:p w14:paraId="1029D1AA">
      <w:pPr>
        <w:pStyle w:val="16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Developers complete basic functional development and system integration.</w:t>
      </w:r>
    </w:p>
    <w:p w14:paraId="19E5FF97">
      <w:pPr>
        <w:pStyle w:val="16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Conduct initial system debugging and troubleshoot errors.</w:t>
      </w:r>
      <w:bookmarkStart w:id="0" w:name="_GoBack"/>
      <w:bookmarkEnd w:id="0"/>
    </w:p>
    <w:p w14:paraId="64C5E644">
      <w:pPr>
        <w:pStyle w:val="16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Quality Controller executes the testing plan and logs bugs for the development team to fix.</w:t>
      </w:r>
    </w:p>
    <w:p w14:paraId="1328B5D0">
      <w:pPr>
        <w:pStyle w:val="16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Team Leader reviews current progress against the software engineering course requirements.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C97E0D69"/>
    <w:rsid w:val="EB3D90B3"/>
    <w:rsid w:val="FFFFA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取名真的难</cp:lastModifiedBy>
  <dcterms:modified xsi:type="dcterms:W3CDTF">2026-03-11T16:00:21Z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3DA01F6DC05173854AF5A869FF1DE6D1_42</vt:lpwstr>
  </property>
</Properties>
</file>