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519BED">
      <w:pPr>
        <w:pStyle w:val="2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Week 1 Meeting Minutes</w:t>
      </w:r>
      <w:bookmarkStart w:id="0" w:name="_GoBack"/>
      <w:bookmarkEnd w:id="0"/>
    </w:p>
    <w:p w14:paraId="1E9D777C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Project: WeChat Daily Weather Push Agent</w:t>
      </w:r>
    </w:p>
    <w:p w14:paraId="340664B4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Team Size: 5 members</w:t>
      </w:r>
    </w:p>
    <w:p w14:paraId="3815719F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Date: Week 1 (Kick-off meeting)</w:t>
      </w:r>
    </w:p>
    <w:p w14:paraId="7114ECCA">
      <w:pPr>
        <w:pStyle w:val="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Attendees and Roles</w:t>
      </w:r>
    </w:p>
    <w:p w14:paraId="4D040146">
      <w:pPr>
        <w:pStyle w:val="2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taojiacheng - Team Leader</w:t>
      </w:r>
    </w:p>
    <w:p w14:paraId="64750BB8">
      <w:pPr>
        <w:pStyle w:val="2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Member 2 - Product Owner</w:t>
      </w:r>
    </w:p>
    <w:p w14:paraId="601A899B">
      <w:pPr>
        <w:pStyle w:val="2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Member 3 - Quality Controller</w:t>
      </w:r>
    </w:p>
    <w:p w14:paraId="7261E0DB">
      <w:pPr>
        <w:pStyle w:val="2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Member 4 - Team Member (Development)</w:t>
      </w:r>
    </w:p>
    <w:p w14:paraId="508D5C96">
      <w:pPr>
        <w:pStyle w:val="2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Member 5 - Team Member (Development)</w:t>
      </w:r>
    </w:p>
    <w:p w14:paraId="7E8A7D1B">
      <w:pPr>
        <w:pStyle w:val="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Agenda</w:t>
      </w:r>
    </w:p>
    <w:p w14:paraId="64E748E3">
      <w:pPr>
        <w:pStyle w:val="2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Present individual project proposals.</w:t>
      </w:r>
    </w:p>
    <w:p w14:paraId="50C03D06">
      <w:pPr>
        <w:pStyle w:val="2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Analyze and compare all proposed projects.</w:t>
      </w:r>
    </w:p>
    <w:p w14:paraId="543AAB4E">
      <w:pPr>
        <w:pStyle w:val="2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Vote and confirm the final project.</w:t>
      </w:r>
    </w:p>
    <w:p w14:paraId="3509C1EA">
      <w:pPr>
        <w:pStyle w:val="2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Select collaboration tools and workflow.</w:t>
      </w:r>
    </w:p>
    <w:p w14:paraId="7EBC767C">
      <w:pPr>
        <w:pStyle w:val="2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Assign team roles.</w:t>
      </w:r>
    </w:p>
    <w:p w14:paraId="6AAC5CCF">
      <w:pPr>
        <w:pStyle w:val="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Discussion and Decisions</w:t>
      </w:r>
    </w:p>
    <w:p w14:paraId="7F4AB173">
      <w:pPr>
        <w:pStyle w:val="2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Each member prepared one project proposal and gave a short introduction.</w:t>
      </w:r>
    </w:p>
    <w:p w14:paraId="3489F36F">
      <w:pPr>
        <w:pStyle w:val="2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The team analyzed every proposal in terms of value, feasibility, and delivery risk.</w:t>
      </w:r>
    </w:p>
    <w:p w14:paraId="4765E041">
      <w:pPr>
        <w:pStyle w:val="2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After a final vote, the team selected the WeChat Daily Weather Push Agent as the official project.</w:t>
      </w:r>
    </w:p>
    <w:p w14:paraId="424871CC">
      <w:pPr>
        <w:pStyle w:val="2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The team decided to use GitHub for source code management and collaboration.</w:t>
      </w:r>
    </w:p>
    <w:p w14:paraId="3F045283">
      <w:pPr>
        <w:pStyle w:val="2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The team registered Trello to manage tasks and maintain a Kanban board.</w:t>
      </w:r>
    </w:p>
    <w:p w14:paraId="3C3492EA">
      <w:pPr>
        <w:pStyle w:val="2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Role assignment was completed according to the course glossary structure.</w:t>
      </w:r>
    </w:p>
    <w:p w14:paraId="63CBE57D">
      <w:pPr>
        <w:pStyle w:val="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Week 1 Outputs</w:t>
      </w:r>
    </w:p>
    <w:p w14:paraId="2C7B11D0">
      <w:pPr>
        <w:pStyle w:val="2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Final project topic confirmed.</w:t>
      </w:r>
    </w:p>
    <w:p w14:paraId="59AC93DA">
      <w:pPr>
        <w:pStyle w:val="2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Toolchain confirmed: GitHub + Trello.</w:t>
      </w:r>
    </w:p>
    <w:p w14:paraId="262C7553">
      <w:pPr>
        <w:pStyle w:val="2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Initial team structure and responsibilities established.</w:t>
      </w:r>
    </w:p>
    <w:p w14:paraId="10981D3C">
      <w:pPr>
        <w:pStyle w:val="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Action Items for Week 2</w:t>
      </w:r>
    </w:p>
    <w:p w14:paraId="3D3EAA74">
      <w:pPr>
        <w:pStyle w:val="2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Product Owner creates the first product backlog in Trello.</w:t>
      </w:r>
    </w:p>
    <w:p w14:paraId="7EF92A2D">
      <w:pPr>
        <w:pStyle w:val="2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Team Leader organizes sprint planning and assigns sprint tasks.</w:t>
      </w:r>
    </w:p>
    <w:p w14:paraId="0BF0CD8E">
      <w:pPr>
        <w:pStyle w:val="2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Quality Controller prepares the first quality checklist and risk register.</w:t>
      </w:r>
    </w:p>
    <w:p w14:paraId="1328B5D0">
      <w:pPr>
        <w:pStyle w:val="2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Developers start implementation of weather API integration, scheduling automation, and message template flow.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080E0000" w:usb2="00000010" w:usb3="00000000" w:csb0="00040001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C97E0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宋丽亚</cp:lastModifiedBy>
  <dcterms:modified xsi:type="dcterms:W3CDTF">2026-03-05T11:15:22Z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1033-6.14.0.8924</vt:lpwstr>
  </property>
  <property fmtid="{D5CDD505-2E9C-101B-9397-08002B2CF9AE}" pid="3" name="ICV">
    <vt:lpwstr>3DA01F6DC05173854AF5A869FF1DE6D1_42</vt:lpwstr>
  </property>
</Properties>
</file>